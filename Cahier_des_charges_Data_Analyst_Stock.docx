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8520" w14:textId="77777777" w:rsidR="004B53D7" w:rsidRDefault="00000000" w:rsidP="00B56D70">
      <w:pPr>
        <w:pStyle w:val="Titre"/>
        <w:spacing w:line="360" w:lineRule="auto"/>
        <w:jc w:val="center"/>
        <w:rPr>
          <w:sz w:val="48"/>
          <w:szCs w:val="48"/>
          <w:lang w:val="fr-FR"/>
        </w:rPr>
      </w:pPr>
      <w:r>
        <w:rPr>
          <w:sz w:val="48"/>
          <w:szCs w:val="48"/>
        </w:rPr>
        <w:t xml:space="preserve">Cahier des charges - </w:t>
      </w:r>
      <w:proofErr w:type="spellStart"/>
      <w:r>
        <w:rPr>
          <w:sz w:val="48"/>
          <w:szCs w:val="48"/>
        </w:rPr>
        <w:t>Projet</w:t>
      </w:r>
      <w:proofErr w:type="spellEnd"/>
      <w:r>
        <w:rPr>
          <w:sz w:val="48"/>
          <w:szCs w:val="48"/>
        </w:rPr>
        <w:t xml:space="preserve"> </w:t>
      </w:r>
      <w:r>
        <w:rPr>
          <w:sz w:val="48"/>
          <w:szCs w:val="48"/>
          <w:lang w:val="fr-FR"/>
        </w:rPr>
        <w:t>d’analyse des v</w:t>
      </w:r>
      <w:proofErr w:type="spellStart"/>
      <w:r>
        <w:rPr>
          <w:sz w:val="48"/>
          <w:szCs w:val="48"/>
        </w:rPr>
        <w:t>entes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en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ligne</w:t>
      </w:r>
      <w:proofErr w:type="spellEnd"/>
      <w:r>
        <w:rPr>
          <w:sz w:val="48"/>
          <w:szCs w:val="48"/>
        </w:rPr>
        <w:t xml:space="preserve"> </w:t>
      </w:r>
      <w:r>
        <w:rPr>
          <w:sz w:val="48"/>
          <w:szCs w:val="48"/>
          <w:lang w:val="fr-FR"/>
        </w:rPr>
        <w:t>de l’entreprise Discount Mart (E-Commerce)</w:t>
      </w:r>
    </w:p>
    <w:p w14:paraId="77E179FB" w14:textId="593E3AD7" w:rsidR="004B53D7" w:rsidRDefault="00000000" w:rsidP="00B56D70">
      <w:pPr>
        <w:pStyle w:val="Titre1"/>
        <w:numPr>
          <w:ilvl w:val="0"/>
          <w:numId w:val="7"/>
        </w:numPr>
        <w:spacing w:line="360" w:lineRule="auto"/>
        <w:jc w:val="both"/>
      </w:pPr>
      <w:proofErr w:type="spellStart"/>
      <w:r>
        <w:t>Contexte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77CA4E2F" w14:textId="77777777" w:rsidR="00B56D70" w:rsidRPr="00B56D70" w:rsidRDefault="00B56D70" w:rsidP="00B56D70"/>
    <w:p w14:paraId="20117F22" w14:textId="7F0D27D4" w:rsidR="004B53D7" w:rsidRDefault="00000000" w:rsidP="00B56D70">
      <w:pPr>
        <w:spacing w:line="360" w:lineRule="auto"/>
        <w:jc w:val="both"/>
        <w:rPr>
          <w:lang w:val="fr-FR"/>
        </w:rPr>
      </w:pPr>
      <w:proofErr w:type="spellStart"/>
      <w:r>
        <w:t>L'entreprise</w:t>
      </w:r>
      <w:proofErr w:type="spellEnd"/>
      <w:r>
        <w:t xml:space="preserve"> Discount Mart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spécialisée</w:t>
      </w:r>
      <w:proofErr w:type="spellEnd"/>
      <w:r>
        <w:t xml:space="preserve"> dans la vente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de </w:t>
      </w:r>
      <w:r>
        <w:rPr>
          <w:lang w:val="fr-FR"/>
        </w:rPr>
        <w:t>différents</w:t>
      </w:r>
      <w:r>
        <w:t xml:space="preserve"> types de </w:t>
      </w:r>
      <w:proofErr w:type="spellStart"/>
      <w:r>
        <w:t>produits</w:t>
      </w:r>
      <w:proofErr w:type="spellEnd"/>
      <w:r>
        <w:t xml:space="preserve"> au travers de son site E-commerce. Elle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procéder</w:t>
      </w:r>
      <w:proofErr w:type="spellEnd"/>
      <w:r>
        <w:t xml:space="preserve"> à un état des </w:t>
      </w:r>
      <w:proofErr w:type="spellStart"/>
      <w:r>
        <w:t>lieux</w:t>
      </w:r>
      <w:proofErr w:type="spellEnd"/>
      <w:r>
        <w:t xml:space="preserve"> </w:t>
      </w:r>
      <w:r>
        <w:rPr>
          <w:lang w:val="fr-FR"/>
        </w:rPr>
        <w:t xml:space="preserve">de son activité afin </w:t>
      </w:r>
      <w:r w:rsidR="003F09C6">
        <w:rPr>
          <w:lang w:val="fr-FR"/>
        </w:rPr>
        <w:t>de:</w:t>
      </w:r>
      <w:r>
        <w:rPr>
          <w:lang w:val="fr-FR"/>
        </w:rPr>
        <w:t xml:space="preserve"> </w:t>
      </w:r>
    </w:p>
    <w:p w14:paraId="5A46F306" w14:textId="193553CC" w:rsidR="004B53D7" w:rsidRPr="003F09C6" w:rsidRDefault="00000000" w:rsidP="00B56D70">
      <w:pPr>
        <w:pStyle w:val="Paragraphedeliste"/>
        <w:numPr>
          <w:ilvl w:val="0"/>
          <w:numId w:val="13"/>
        </w:numPr>
        <w:tabs>
          <w:tab w:val="left" w:pos="420"/>
        </w:tabs>
        <w:spacing w:line="360" w:lineRule="auto"/>
        <w:jc w:val="both"/>
        <w:rPr>
          <w:lang w:val="fr-FR"/>
        </w:rPr>
      </w:pPr>
      <w:r w:rsidRPr="003F09C6">
        <w:rPr>
          <w:lang w:val="fr-FR"/>
        </w:rPr>
        <w:t xml:space="preserve">Suivre les performances </w:t>
      </w:r>
      <w:r w:rsidR="003F09C6" w:rsidRPr="003F09C6">
        <w:rPr>
          <w:lang w:val="fr-FR"/>
        </w:rPr>
        <w:t>en termes de</w:t>
      </w:r>
      <w:r w:rsidRPr="003F09C6">
        <w:rPr>
          <w:lang w:val="fr-FR"/>
        </w:rPr>
        <w:t xml:space="preserve"> ventes, de bénéfices et de quantité vendue</w:t>
      </w:r>
    </w:p>
    <w:p w14:paraId="6EE60571" w14:textId="77777777" w:rsidR="004B53D7" w:rsidRPr="003F09C6" w:rsidRDefault="00000000" w:rsidP="00B56D70">
      <w:pPr>
        <w:pStyle w:val="Paragraphedeliste"/>
        <w:numPr>
          <w:ilvl w:val="0"/>
          <w:numId w:val="13"/>
        </w:numPr>
        <w:tabs>
          <w:tab w:val="left" w:pos="420"/>
        </w:tabs>
        <w:spacing w:line="360" w:lineRule="auto"/>
        <w:jc w:val="both"/>
        <w:rPr>
          <w:lang w:val="fr-FR"/>
        </w:rPr>
      </w:pPr>
      <w:r w:rsidRPr="003F09C6">
        <w:rPr>
          <w:lang w:val="fr-FR"/>
        </w:rPr>
        <w:t>Identifier les produits qui rapportent le plus et le moins</w:t>
      </w:r>
    </w:p>
    <w:p w14:paraId="096BBF35" w14:textId="08755E83" w:rsidR="004B53D7" w:rsidRPr="003F09C6" w:rsidRDefault="00000000" w:rsidP="00B56D70">
      <w:pPr>
        <w:pStyle w:val="Paragraphedeliste"/>
        <w:numPr>
          <w:ilvl w:val="0"/>
          <w:numId w:val="13"/>
        </w:numPr>
        <w:tabs>
          <w:tab w:val="left" w:pos="420"/>
        </w:tabs>
        <w:spacing w:line="360" w:lineRule="auto"/>
        <w:jc w:val="both"/>
        <w:rPr>
          <w:lang w:val="fr-FR"/>
        </w:rPr>
      </w:pPr>
      <w:r w:rsidRPr="003F09C6">
        <w:rPr>
          <w:lang w:val="fr-FR"/>
        </w:rPr>
        <w:t>Identifier les zones où le plus et le moins de ventes ont été réalisé</w:t>
      </w:r>
      <w:r w:rsidR="001C039B">
        <w:rPr>
          <w:lang w:val="fr-FR"/>
        </w:rPr>
        <w:t>es</w:t>
      </w:r>
    </w:p>
    <w:p w14:paraId="0593112D" w14:textId="77777777" w:rsidR="004B53D7" w:rsidRPr="003F09C6" w:rsidRDefault="00000000" w:rsidP="00B56D70">
      <w:pPr>
        <w:pStyle w:val="Paragraphedeliste"/>
        <w:numPr>
          <w:ilvl w:val="0"/>
          <w:numId w:val="13"/>
        </w:numPr>
        <w:tabs>
          <w:tab w:val="left" w:pos="420"/>
        </w:tabs>
        <w:spacing w:line="360" w:lineRule="auto"/>
        <w:jc w:val="both"/>
        <w:rPr>
          <w:lang w:val="fr-FR"/>
        </w:rPr>
      </w:pPr>
      <w:r w:rsidRPr="003F09C6">
        <w:rPr>
          <w:lang w:val="fr-FR"/>
        </w:rPr>
        <w:t>Détecter les catégories de clients qui rapportent le plus et le moins</w:t>
      </w:r>
    </w:p>
    <w:p w14:paraId="7527CBEB" w14:textId="77777777" w:rsidR="004B53D7" w:rsidRPr="003F09C6" w:rsidRDefault="00000000" w:rsidP="00B56D70">
      <w:pPr>
        <w:pStyle w:val="Paragraphedeliste"/>
        <w:numPr>
          <w:ilvl w:val="0"/>
          <w:numId w:val="13"/>
        </w:numPr>
        <w:tabs>
          <w:tab w:val="left" w:pos="420"/>
        </w:tabs>
        <w:spacing w:line="360" w:lineRule="auto"/>
        <w:jc w:val="both"/>
        <w:rPr>
          <w:lang w:val="fr-FR"/>
        </w:rPr>
      </w:pPr>
      <w:r w:rsidRPr="003F09C6">
        <w:rPr>
          <w:lang w:val="fr-FR"/>
        </w:rPr>
        <w:t>Analyser le panier moyen</w:t>
      </w:r>
    </w:p>
    <w:p w14:paraId="12C6F3E1" w14:textId="77777777" w:rsidR="004B53D7" w:rsidRPr="003F09C6" w:rsidRDefault="00000000" w:rsidP="00B56D70">
      <w:pPr>
        <w:pStyle w:val="Paragraphedeliste"/>
        <w:numPr>
          <w:ilvl w:val="0"/>
          <w:numId w:val="13"/>
        </w:numPr>
        <w:tabs>
          <w:tab w:val="left" w:pos="420"/>
        </w:tabs>
        <w:spacing w:line="360" w:lineRule="auto"/>
        <w:jc w:val="both"/>
        <w:rPr>
          <w:lang w:val="fr-FR"/>
        </w:rPr>
      </w:pPr>
      <w:r w:rsidRPr="003F09C6">
        <w:rPr>
          <w:lang w:val="fr-FR"/>
        </w:rPr>
        <w:t>Détection des leviers d’amélioration et les axes de croissance</w:t>
      </w:r>
    </w:p>
    <w:p w14:paraId="7586BBCD" w14:textId="77777777" w:rsidR="004B53D7" w:rsidRDefault="00000000" w:rsidP="00B56D70">
      <w:pPr>
        <w:spacing w:line="360" w:lineRule="auto"/>
        <w:jc w:val="both"/>
      </w:pPr>
      <w:r>
        <w:br/>
        <w:t xml:space="preserve">Le service commercial a </w:t>
      </w:r>
      <w:proofErr w:type="spellStart"/>
      <w:r>
        <w:t>constaté</w:t>
      </w:r>
      <w:proofErr w:type="spellEnd"/>
      <w:r>
        <w:t xml:space="preserve"> un manque de </w:t>
      </w:r>
      <w:proofErr w:type="spellStart"/>
      <w:r>
        <w:t>visibilité</w:t>
      </w:r>
      <w:proofErr w:type="spellEnd"/>
      <w:r>
        <w:t xml:space="preserve"> sur les performances </w:t>
      </w:r>
      <w:proofErr w:type="spellStart"/>
      <w:r>
        <w:t>détaillées</w:t>
      </w:r>
      <w:proofErr w:type="spellEnd"/>
      <w:r>
        <w:t xml:space="preserve"> des ventes (</w:t>
      </w:r>
      <w:proofErr w:type="spellStart"/>
      <w:r>
        <w:t>produits</w:t>
      </w:r>
      <w:proofErr w:type="spellEnd"/>
      <w:r>
        <w:t xml:space="preserve">, clients, zones), </w:t>
      </w:r>
      <w:proofErr w:type="spellStart"/>
      <w:r>
        <w:t>empêchant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 fine et proactive. Ce manque </w:t>
      </w:r>
      <w:proofErr w:type="spellStart"/>
      <w:r>
        <w:t>d’exploitation</w:t>
      </w:r>
      <w:proofErr w:type="spellEnd"/>
      <w:r>
        <w:t xml:space="preserve"> de données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l’identification</w:t>
      </w:r>
      <w:proofErr w:type="spellEnd"/>
      <w:r>
        <w:t xml:space="preserve"> des axes de </w:t>
      </w:r>
      <w:proofErr w:type="spellStart"/>
      <w:r>
        <w:t>croissance</w:t>
      </w:r>
      <w:proofErr w:type="spellEnd"/>
      <w:r>
        <w:t xml:space="preserve">, la </w:t>
      </w:r>
      <w:proofErr w:type="spellStart"/>
      <w:r>
        <w:t>détection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segments les plus </w:t>
      </w:r>
      <w:proofErr w:type="spellStart"/>
      <w:r>
        <w:t>rentables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l’amélioration</w:t>
      </w:r>
      <w:proofErr w:type="spellEnd"/>
      <w:r>
        <w:t xml:space="preserve"> de la satisfaction client. 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 de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une</w:t>
      </w:r>
      <w:proofErr w:type="spellEnd"/>
      <w:r>
        <w:t xml:space="preserve"> solution </w:t>
      </w:r>
      <w:proofErr w:type="spellStart"/>
      <w:r>
        <w:t>analytique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un pilotage </w:t>
      </w:r>
      <w:proofErr w:type="spellStart"/>
      <w:r>
        <w:t>dynamique</w:t>
      </w:r>
      <w:proofErr w:type="spellEnd"/>
      <w:r>
        <w:t xml:space="preserve"> de </w:t>
      </w:r>
      <w:proofErr w:type="spellStart"/>
      <w:r>
        <w:t>l’activité</w:t>
      </w:r>
      <w:proofErr w:type="spellEnd"/>
      <w:r>
        <w:t xml:space="preserve"> </w:t>
      </w:r>
      <w:proofErr w:type="spellStart"/>
      <w:r>
        <w:t>commerciale</w:t>
      </w:r>
      <w:proofErr w:type="spellEnd"/>
      <w:r>
        <w:t>.</w:t>
      </w:r>
    </w:p>
    <w:p w14:paraId="05EAA79E" w14:textId="77777777" w:rsidR="003F09C6" w:rsidRDefault="003F09C6" w:rsidP="00B56D70">
      <w:pPr>
        <w:spacing w:line="360" w:lineRule="auto"/>
        <w:jc w:val="both"/>
      </w:pPr>
    </w:p>
    <w:p w14:paraId="451A3C1B" w14:textId="77777777" w:rsidR="00C80CFF" w:rsidRDefault="00C80CFF" w:rsidP="00B56D70">
      <w:pPr>
        <w:spacing w:line="360" w:lineRule="auto"/>
        <w:jc w:val="both"/>
      </w:pPr>
    </w:p>
    <w:p w14:paraId="3B670736" w14:textId="3CE5ADCB" w:rsidR="004B53D7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</w:pPr>
      <w:proofErr w:type="spellStart"/>
      <w:r>
        <w:lastRenderedPageBreak/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5BE4BE1E" w14:textId="77777777" w:rsidR="002B2407" w:rsidRPr="002B2407" w:rsidRDefault="002B2407" w:rsidP="00B56D70">
      <w:pPr>
        <w:spacing w:line="360" w:lineRule="auto"/>
        <w:jc w:val="both"/>
      </w:pPr>
    </w:p>
    <w:p w14:paraId="7A8C885E" w14:textId="77777777" w:rsidR="004B53D7" w:rsidRDefault="00000000" w:rsidP="00B56D70">
      <w:pPr>
        <w:pStyle w:val="Paragraphedeliste"/>
        <w:numPr>
          <w:ilvl w:val="0"/>
          <w:numId w:val="14"/>
        </w:numPr>
        <w:tabs>
          <w:tab w:val="left" w:pos="420"/>
        </w:tabs>
        <w:spacing w:line="360" w:lineRule="auto"/>
        <w:jc w:val="both"/>
      </w:pPr>
      <w:proofErr w:type="spellStart"/>
      <w:r>
        <w:t>Collecter</w:t>
      </w:r>
      <w:proofErr w:type="spellEnd"/>
      <w:r>
        <w:t xml:space="preserve">, </w:t>
      </w:r>
      <w:proofErr w:type="spellStart"/>
      <w:r>
        <w:t>nettoyer</w:t>
      </w:r>
      <w:proofErr w:type="spellEnd"/>
      <w:r>
        <w:t xml:space="preserve"> et </w:t>
      </w:r>
      <w:proofErr w:type="spellStart"/>
      <w:r>
        <w:t>centraliser</w:t>
      </w:r>
      <w:proofErr w:type="spellEnd"/>
      <w:r>
        <w:t xml:space="preserve"> les données (ventes, clients, </w:t>
      </w:r>
      <w:proofErr w:type="spellStart"/>
      <w:r>
        <w:t>produits</w:t>
      </w:r>
      <w:proofErr w:type="spellEnd"/>
      <w:r>
        <w:t>)</w:t>
      </w:r>
    </w:p>
    <w:p w14:paraId="7C58719C" w14:textId="77777777" w:rsidR="004B53D7" w:rsidRDefault="00000000" w:rsidP="00B56D70">
      <w:pPr>
        <w:pStyle w:val="Paragraphedeliste"/>
        <w:numPr>
          <w:ilvl w:val="0"/>
          <w:numId w:val="14"/>
        </w:numPr>
        <w:tabs>
          <w:tab w:val="left" w:pos="420"/>
        </w:tabs>
        <w:spacing w:line="360" w:lineRule="auto"/>
        <w:jc w:val="both"/>
      </w:pP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des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clés</w:t>
      </w:r>
      <w:proofErr w:type="spellEnd"/>
      <w:r>
        <w:t xml:space="preserve"> de performance (KPI) </w:t>
      </w:r>
    </w:p>
    <w:p w14:paraId="680B6A6D" w14:textId="5A6C73B1" w:rsidR="004B53D7" w:rsidRDefault="00000000" w:rsidP="00B56D70">
      <w:pPr>
        <w:pStyle w:val="Paragraphedeliste"/>
        <w:numPr>
          <w:ilvl w:val="0"/>
          <w:numId w:val="14"/>
        </w:numPr>
        <w:tabs>
          <w:tab w:val="left" w:pos="420"/>
        </w:tabs>
        <w:spacing w:line="360" w:lineRule="auto"/>
        <w:jc w:val="both"/>
      </w:pPr>
      <w:proofErr w:type="spellStart"/>
      <w:r>
        <w:t>Créer</w:t>
      </w:r>
      <w:proofErr w:type="spellEnd"/>
      <w:r>
        <w:t xml:space="preserve"> un rapport de vente </w:t>
      </w:r>
      <w:proofErr w:type="spellStart"/>
      <w:r w:rsidR="003F09C6">
        <w:t>interactif</w:t>
      </w:r>
      <w:proofErr w:type="spellEnd"/>
      <w:r w:rsidR="003F09C6">
        <w:t xml:space="preserve"> pour</w:t>
      </w:r>
      <w:r>
        <w:t xml:space="preserve"> </w:t>
      </w:r>
      <w:proofErr w:type="spellStart"/>
      <w:r>
        <w:t>répondre</w:t>
      </w:r>
      <w:proofErr w:type="spellEnd"/>
      <w:r>
        <w:t xml:space="preserve"> aux </w:t>
      </w:r>
      <w:proofErr w:type="spellStart"/>
      <w:r>
        <w:t>besoins</w:t>
      </w:r>
      <w:proofErr w:type="spellEnd"/>
    </w:p>
    <w:p w14:paraId="18FEC213" w14:textId="77777777" w:rsidR="004B53D7" w:rsidRDefault="00000000" w:rsidP="00B56D70">
      <w:pPr>
        <w:pStyle w:val="Paragraphedeliste"/>
        <w:numPr>
          <w:ilvl w:val="0"/>
          <w:numId w:val="14"/>
        </w:numPr>
        <w:tabs>
          <w:tab w:val="left" w:pos="420"/>
        </w:tabs>
        <w:spacing w:line="360" w:lineRule="auto"/>
        <w:jc w:val="both"/>
      </w:pPr>
      <w:proofErr w:type="spellStart"/>
      <w:r>
        <w:t>Établir</w:t>
      </w:r>
      <w:proofErr w:type="spellEnd"/>
      <w:r>
        <w:t xml:space="preserve"> le </w:t>
      </w:r>
      <w:proofErr w:type="spellStart"/>
      <w:r>
        <w:t>profil</w:t>
      </w:r>
      <w:proofErr w:type="spellEnd"/>
      <w:r>
        <w:t xml:space="preserve"> des clients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faisant</w:t>
      </w:r>
      <w:proofErr w:type="spellEnd"/>
      <w:r>
        <w:t xml:space="preserve"> de la Segmentation Client</w:t>
      </w:r>
    </w:p>
    <w:p w14:paraId="00680AA7" w14:textId="77777777" w:rsidR="004B53D7" w:rsidRDefault="00000000" w:rsidP="00B56D70">
      <w:pPr>
        <w:pStyle w:val="Paragraphedeliste"/>
        <w:numPr>
          <w:ilvl w:val="0"/>
          <w:numId w:val="14"/>
        </w:numPr>
        <w:tabs>
          <w:tab w:val="left" w:pos="420"/>
        </w:tabs>
        <w:spacing w:line="360" w:lineRule="auto"/>
        <w:jc w:val="both"/>
      </w:pPr>
      <w:proofErr w:type="spellStart"/>
      <w:r>
        <w:t>Développer</w:t>
      </w:r>
      <w:proofErr w:type="spellEnd"/>
      <w:r>
        <w:t xml:space="preserve"> un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recommandation</w:t>
      </w:r>
      <w:proofErr w:type="spellEnd"/>
      <w:r>
        <w:t xml:space="preserve"> </w:t>
      </w:r>
    </w:p>
    <w:p w14:paraId="1A51092C" w14:textId="22A45941" w:rsidR="002B2407" w:rsidRDefault="00000000" w:rsidP="00B56D70">
      <w:pPr>
        <w:pStyle w:val="Paragraphedeliste"/>
        <w:numPr>
          <w:ilvl w:val="0"/>
          <w:numId w:val="14"/>
        </w:numPr>
        <w:tabs>
          <w:tab w:val="left" w:pos="420"/>
        </w:tabs>
        <w:spacing w:line="360" w:lineRule="auto"/>
        <w:jc w:val="both"/>
      </w:pPr>
      <w:proofErr w:type="spellStart"/>
      <w:r>
        <w:t>déterminer</w:t>
      </w:r>
      <w:proofErr w:type="spellEnd"/>
      <w:r>
        <w:t xml:space="preserve"> les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d’association</w:t>
      </w:r>
      <w:proofErr w:type="spellEnd"/>
      <w:r>
        <w:t xml:space="preserve"> de</w:t>
      </w:r>
      <w:r w:rsidRPr="003F09C6">
        <w:rPr>
          <w:lang w:val="fr-FR"/>
        </w:rPr>
        <w:t xml:space="preserve">s produits </w:t>
      </w:r>
    </w:p>
    <w:p w14:paraId="2943BFCE" w14:textId="77777777" w:rsidR="004B53D7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  <w:rPr>
          <w:color w:val="1F497D" w:themeColor="text2"/>
        </w:rPr>
      </w:pPr>
      <w:proofErr w:type="spellStart"/>
      <w:r>
        <w:rPr>
          <w:color w:val="1F497D" w:themeColor="text2"/>
        </w:rPr>
        <w:t>Périmètre</w:t>
      </w:r>
      <w:proofErr w:type="spellEnd"/>
      <w:r>
        <w:rPr>
          <w:color w:val="1F497D" w:themeColor="text2"/>
        </w:rPr>
        <w:t xml:space="preserve"> du </w:t>
      </w:r>
      <w:proofErr w:type="spellStart"/>
      <w:r>
        <w:rPr>
          <w:color w:val="1F497D" w:themeColor="text2"/>
        </w:rPr>
        <w:t>projet</w:t>
      </w:r>
      <w:proofErr w:type="spellEnd"/>
    </w:p>
    <w:p w14:paraId="27220D71" w14:textId="77777777" w:rsidR="004B53D7" w:rsidRDefault="004B53D7" w:rsidP="00B56D70">
      <w:pPr>
        <w:spacing w:line="360" w:lineRule="auto"/>
        <w:jc w:val="both"/>
      </w:pPr>
    </w:p>
    <w:p w14:paraId="606A6617" w14:textId="77777777" w:rsidR="004B53D7" w:rsidRDefault="00000000" w:rsidP="00B56D70">
      <w:pPr>
        <w:spacing w:line="360" w:lineRule="auto"/>
        <w:jc w:val="both"/>
      </w:pPr>
      <w:proofErr w:type="spellStart"/>
      <w:r>
        <w:t>Inclus</w:t>
      </w:r>
      <w:proofErr w:type="spellEnd"/>
      <w:r>
        <w:t xml:space="preserve"> dans le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</w:p>
    <w:p w14:paraId="6CDB697A" w14:textId="10ED0AFA" w:rsidR="004B53D7" w:rsidRDefault="00000000" w:rsidP="00B56D70">
      <w:pPr>
        <w:pStyle w:val="Paragraphedeliste"/>
        <w:numPr>
          <w:ilvl w:val="0"/>
          <w:numId w:val="15"/>
        </w:numPr>
        <w:tabs>
          <w:tab w:val="left" w:pos="420"/>
        </w:tabs>
        <w:spacing w:line="360" w:lineRule="auto"/>
        <w:jc w:val="both"/>
      </w:pPr>
      <w:proofErr w:type="spellStart"/>
      <w:r>
        <w:t>Analyse</w:t>
      </w:r>
      <w:proofErr w:type="spellEnd"/>
      <w:r>
        <w:t xml:space="preserve"> des données internes (ventes)</w:t>
      </w:r>
    </w:p>
    <w:p w14:paraId="386A6774" w14:textId="77777777" w:rsidR="004B53D7" w:rsidRDefault="00000000" w:rsidP="00B56D70">
      <w:pPr>
        <w:pStyle w:val="Paragraphedeliste"/>
        <w:numPr>
          <w:ilvl w:val="0"/>
          <w:numId w:val="15"/>
        </w:numPr>
        <w:tabs>
          <w:tab w:val="left" w:pos="420"/>
        </w:tabs>
        <w:spacing w:line="360" w:lineRule="auto"/>
        <w:jc w:val="both"/>
      </w:pPr>
      <w:proofErr w:type="spellStart"/>
      <w:r>
        <w:t>Création</w:t>
      </w:r>
      <w:proofErr w:type="spellEnd"/>
      <w:r>
        <w:t xml:space="preserve"> d’un entrepôt de données </w:t>
      </w:r>
      <w:proofErr w:type="spellStart"/>
      <w:r>
        <w:t>ou</w:t>
      </w:r>
      <w:proofErr w:type="spellEnd"/>
      <w:r>
        <w:t xml:space="preserve"> d’un DataMart simple</w:t>
      </w:r>
    </w:p>
    <w:p w14:paraId="650FA9FA" w14:textId="77777777" w:rsidR="004B53D7" w:rsidRDefault="00000000" w:rsidP="00B56D70">
      <w:pPr>
        <w:pStyle w:val="Paragraphedeliste"/>
        <w:numPr>
          <w:ilvl w:val="0"/>
          <w:numId w:val="15"/>
        </w:numPr>
        <w:tabs>
          <w:tab w:val="left" w:pos="420"/>
        </w:tabs>
        <w:spacing w:line="360" w:lineRule="auto"/>
        <w:jc w:val="both"/>
      </w:pPr>
      <w:r>
        <w:t>Développement d’un rapport sous Power BI/Tableau</w:t>
      </w:r>
    </w:p>
    <w:p w14:paraId="24F8B7AF" w14:textId="77777777" w:rsidR="004B53D7" w:rsidRDefault="00000000" w:rsidP="00B56D70">
      <w:pPr>
        <w:pStyle w:val="Paragraphedeliste"/>
        <w:numPr>
          <w:ilvl w:val="0"/>
          <w:numId w:val="15"/>
        </w:numPr>
        <w:tabs>
          <w:tab w:val="left" w:pos="420"/>
        </w:tabs>
        <w:spacing w:line="360" w:lineRule="auto"/>
        <w:jc w:val="both"/>
      </w:pPr>
      <w:r w:rsidRPr="003F09C6">
        <w:rPr>
          <w:lang w:val="fr-FR"/>
        </w:rPr>
        <w:t>Segmentation client</w:t>
      </w:r>
    </w:p>
    <w:p w14:paraId="74AB8292" w14:textId="77777777" w:rsidR="004B53D7" w:rsidRDefault="00000000" w:rsidP="00B56D70">
      <w:pPr>
        <w:pStyle w:val="Paragraphedeliste"/>
        <w:numPr>
          <w:ilvl w:val="0"/>
          <w:numId w:val="15"/>
        </w:numPr>
        <w:tabs>
          <w:tab w:val="left" w:pos="420"/>
        </w:tabs>
        <w:spacing w:line="360" w:lineRule="auto"/>
        <w:jc w:val="both"/>
      </w:pPr>
      <w:proofErr w:type="spellStart"/>
      <w:r>
        <w:t>Recommandations</w:t>
      </w:r>
      <w:proofErr w:type="spellEnd"/>
      <w:r>
        <w:t xml:space="preserve"> sur les axes </w:t>
      </w:r>
      <w:proofErr w:type="spellStart"/>
      <w:r>
        <w:t>d’amélioration</w:t>
      </w:r>
      <w:proofErr w:type="spellEnd"/>
      <w:r>
        <w:t xml:space="preserve"> pour la satisfaction client</w:t>
      </w:r>
    </w:p>
    <w:p w14:paraId="72BD1E9C" w14:textId="77777777" w:rsidR="004B53D7" w:rsidRDefault="004B53D7" w:rsidP="00B56D70">
      <w:pPr>
        <w:spacing w:line="360" w:lineRule="auto"/>
        <w:jc w:val="both"/>
      </w:pPr>
    </w:p>
    <w:p w14:paraId="5C4C4560" w14:textId="77777777" w:rsidR="004B53D7" w:rsidRDefault="00000000" w:rsidP="00B56D70">
      <w:pPr>
        <w:spacing w:line="360" w:lineRule="auto"/>
        <w:jc w:val="both"/>
      </w:pPr>
      <w:r>
        <w:t xml:space="preserve">Hors </w:t>
      </w:r>
      <w:proofErr w:type="spellStart"/>
      <w:proofErr w:type="gramStart"/>
      <w:r>
        <w:t>périmètre</w:t>
      </w:r>
      <w:proofErr w:type="spellEnd"/>
      <w:r>
        <w:t xml:space="preserve"> :</w:t>
      </w:r>
      <w:proofErr w:type="gramEnd"/>
    </w:p>
    <w:p w14:paraId="750E53B5" w14:textId="77777777" w:rsidR="004B53D7" w:rsidRDefault="00000000" w:rsidP="00B56D70">
      <w:pPr>
        <w:pStyle w:val="Paragraphedeliste"/>
        <w:numPr>
          <w:ilvl w:val="0"/>
          <w:numId w:val="16"/>
        </w:numPr>
        <w:tabs>
          <w:tab w:val="left" w:pos="420"/>
        </w:tabs>
        <w:spacing w:line="360" w:lineRule="auto"/>
        <w:jc w:val="both"/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 xml:space="preserve"> avec les </w:t>
      </w:r>
      <w:proofErr w:type="spellStart"/>
      <w:r>
        <w:t>systèmes</w:t>
      </w:r>
      <w:proofErr w:type="spellEnd"/>
      <w:r>
        <w:t xml:space="preserve"> ERP</w:t>
      </w:r>
    </w:p>
    <w:p w14:paraId="41AE2CCE" w14:textId="77777777" w:rsidR="004B53D7" w:rsidRDefault="00000000" w:rsidP="00B56D70">
      <w:pPr>
        <w:pStyle w:val="Paragraphedeliste"/>
        <w:numPr>
          <w:ilvl w:val="0"/>
          <w:numId w:val="16"/>
        </w:numPr>
        <w:tabs>
          <w:tab w:val="left" w:pos="420"/>
        </w:tabs>
        <w:spacing w:line="360" w:lineRule="auto"/>
        <w:jc w:val="both"/>
      </w:pPr>
      <w:proofErr w:type="spellStart"/>
      <w:r>
        <w:t>Automatisation</w:t>
      </w:r>
      <w:proofErr w:type="spellEnd"/>
      <w:r>
        <w:t xml:space="preserve"> avec power apps et power automate</w:t>
      </w:r>
    </w:p>
    <w:p w14:paraId="2FA528E2" w14:textId="77777777" w:rsidR="002B2407" w:rsidRDefault="002B2407" w:rsidP="00B56D70">
      <w:pPr>
        <w:pStyle w:val="Paragraphedeliste"/>
        <w:tabs>
          <w:tab w:val="left" w:pos="420"/>
        </w:tabs>
        <w:spacing w:line="360" w:lineRule="auto"/>
        <w:jc w:val="both"/>
      </w:pPr>
    </w:p>
    <w:p w14:paraId="5DA3E6A9" w14:textId="70C2A1C5" w:rsidR="002B2407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  <w:rPr>
          <w:color w:val="1F497D" w:themeColor="text2"/>
        </w:rPr>
      </w:pPr>
      <w:r>
        <w:rPr>
          <w:color w:val="1F497D" w:themeColor="text2"/>
        </w:rPr>
        <w:t>Données à exploiter</w:t>
      </w:r>
    </w:p>
    <w:p w14:paraId="1F78AECD" w14:textId="77777777" w:rsidR="00EA10AE" w:rsidRPr="00EA10AE" w:rsidRDefault="00EA10AE" w:rsidP="00B56D70">
      <w:pPr>
        <w:spacing w:line="360" w:lineRule="auto"/>
        <w:jc w:val="both"/>
      </w:pPr>
    </w:p>
    <w:p w14:paraId="6A2964AA" w14:textId="413F1826" w:rsidR="002B2407" w:rsidRDefault="002B2407" w:rsidP="00B56D70">
      <w:pPr>
        <w:pStyle w:val="Paragraphedeliste"/>
        <w:numPr>
          <w:ilvl w:val="0"/>
          <w:numId w:val="18"/>
        </w:numPr>
        <w:spacing w:line="360" w:lineRule="auto"/>
        <w:jc w:val="both"/>
      </w:pPr>
      <w:r w:rsidRPr="002B2407">
        <w:t>Ventes</w:t>
      </w:r>
      <w:r w:rsidR="000B01F4">
        <w:t xml:space="preserve"> </w:t>
      </w:r>
      <w:r w:rsidRPr="002B2407">
        <w:t>(</w:t>
      </w:r>
      <w:r w:rsidR="000B01F4">
        <w:t xml:space="preserve">id transaction, </w:t>
      </w:r>
      <w:r w:rsidR="00CA4E92" w:rsidRPr="002B2407">
        <w:t>date</w:t>
      </w:r>
      <w:r w:rsidR="00CA4E92">
        <w:t xml:space="preserve">, </w:t>
      </w:r>
      <w:r w:rsidRPr="002B2407">
        <w:t xml:space="preserve">id panier, id </w:t>
      </w:r>
      <w:proofErr w:type="spellStart"/>
      <w:r w:rsidRPr="002B2407">
        <w:t>produit</w:t>
      </w:r>
      <w:proofErr w:type="spellEnd"/>
      <w:r w:rsidRPr="002B2407">
        <w:t xml:space="preserve">, </w:t>
      </w:r>
      <w:r w:rsidR="00CA4E92">
        <w:t xml:space="preserve">prix, </w:t>
      </w:r>
      <w:proofErr w:type="spellStart"/>
      <w:r w:rsidRPr="002B2407">
        <w:t>quantité</w:t>
      </w:r>
      <w:proofErr w:type="spellEnd"/>
      <w:r w:rsidRPr="002B2407">
        <w:t>,</w:t>
      </w:r>
      <w:r w:rsidR="00CA4E92">
        <w:t xml:space="preserve"> total, remise, Total </w:t>
      </w:r>
      <w:proofErr w:type="spellStart"/>
      <w:r w:rsidR="00CA4E92">
        <w:t>remisé</w:t>
      </w:r>
      <w:proofErr w:type="spellEnd"/>
      <w:r w:rsidR="00CA4E92">
        <w:t xml:space="preserve">, </w:t>
      </w:r>
      <w:r w:rsidR="00CA4E92">
        <w:t xml:space="preserve">id </w:t>
      </w:r>
      <w:r w:rsidR="00CA4E92" w:rsidRPr="002B2407">
        <w:t>client</w:t>
      </w:r>
      <w:r w:rsidRPr="002B2407">
        <w:t>)</w:t>
      </w:r>
    </w:p>
    <w:p w14:paraId="6D2F103A" w14:textId="2B5FD729" w:rsidR="002B2407" w:rsidRDefault="002B2407" w:rsidP="00B56D70">
      <w:pPr>
        <w:pStyle w:val="Paragraphedeliste"/>
        <w:numPr>
          <w:ilvl w:val="0"/>
          <w:numId w:val="18"/>
        </w:numPr>
        <w:spacing w:line="360" w:lineRule="auto"/>
        <w:jc w:val="both"/>
      </w:pPr>
      <w:r>
        <w:lastRenderedPageBreak/>
        <w:t xml:space="preserve">Clients (id client, nom, </w:t>
      </w:r>
      <w:proofErr w:type="spellStart"/>
      <w:r>
        <w:t>prénom</w:t>
      </w:r>
      <w:proofErr w:type="spellEnd"/>
      <w:r>
        <w:t xml:space="preserve">, age, </w:t>
      </w:r>
      <w:proofErr w:type="spellStart"/>
      <w:r>
        <w:t>sexe</w:t>
      </w:r>
      <w:proofErr w:type="spellEnd"/>
      <w:r>
        <w:t>, poste,</w:t>
      </w:r>
      <w:r w:rsidR="00C65366">
        <w:t xml:space="preserve"> département</w:t>
      </w:r>
      <w:r>
        <w:t xml:space="preserve"> </w:t>
      </w:r>
      <w:proofErr w:type="spellStart"/>
      <w:r>
        <w:t>ville</w:t>
      </w:r>
      <w:proofErr w:type="spellEnd"/>
      <w:r>
        <w:t>, état, pays</w:t>
      </w:r>
      <w:r w:rsidR="00C65366">
        <w:t>, code postal</w:t>
      </w:r>
      <w:r>
        <w:t>)</w:t>
      </w:r>
    </w:p>
    <w:p w14:paraId="6C075C0E" w14:textId="4AF0F383" w:rsidR="002B2407" w:rsidRPr="002B2407" w:rsidRDefault="002B2407" w:rsidP="00B56D70">
      <w:pPr>
        <w:pStyle w:val="Paragraphedeliste"/>
        <w:numPr>
          <w:ilvl w:val="0"/>
          <w:numId w:val="18"/>
        </w:numPr>
        <w:spacing w:line="360" w:lineRule="auto"/>
        <w:jc w:val="both"/>
      </w:pPr>
      <w:proofErr w:type="spellStart"/>
      <w:r>
        <w:t>Produits</w:t>
      </w:r>
      <w:proofErr w:type="spellEnd"/>
      <w:r>
        <w:t xml:space="preserve"> (id </w:t>
      </w:r>
      <w:proofErr w:type="spellStart"/>
      <w:r>
        <w:t>produit</w:t>
      </w:r>
      <w:proofErr w:type="spellEnd"/>
      <w:r>
        <w:t xml:space="preserve">, nom, </w:t>
      </w:r>
      <w:proofErr w:type="spellStart"/>
      <w:r>
        <w:t>catégorie</w:t>
      </w:r>
      <w:proofErr w:type="spellEnd"/>
      <w:r>
        <w:t>, notation)</w:t>
      </w:r>
    </w:p>
    <w:p w14:paraId="7130EA14" w14:textId="494798A8" w:rsidR="004B53D7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  <w:rPr>
          <w:color w:val="1F497D" w:themeColor="text2"/>
        </w:rPr>
      </w:pPr>
      <w:proofErr w:type="spellStart"/>
      <w:r>
        <w:rPr>
          <w:color w:val="1F497D" w:themeColor="text2"/>
        </w:rPr>
        <w:t>Livrables</w:t>
      </w:r>
      <w:proofErr w:type="spellEnd"/>
      <w:r>
        <w:rPr>
          <w:color w:val="1F497D" w:themeColor="text2"/>
        </w:rPr>
        <w:t xml:space="preserve"> </w:t>
      </w:r>
      <w:proofErr w:type="spellStart"/>
      <w:r>
        <w:rPr>
          <w:color w:val="1F497D" w:themeColor="text2"/>
        </w:rPr>
        <w:t>attendus</w:t>
      </w:r>
      <w:proofErr w:type="spellEnd"/>
    </w:p>
    <w:p w14:paraId="12E3E49F" w14:textId="77777777" w:rsidR="003E0E26" w:rsidRPr="003E0E26" w:rsidRDefault="003E0E26" w:rsidP="00B56D70">
      <w:pPr>
        <w:spacing w:line="360" w:lineRule="auto"/>
        <w:jc w:val="both"/>
      </w:pPr>
    </w:p>
    <w:p w14:paraId="2C89E825" w14:textId="77777777" w:rsidR="003E0E26" w:rsidRDefault="003E0E26" w:rsidP="00B56D70">
      <w:pPr>
        <w:pStyle w:val="Paragraphedeliste"/>
        <w:numPr>
          <w:ilvl w:val="0"/>
          <w:numId w:val="21"/>
        </w:numPr>
        <w:spacing w:line="360" w:lineRule="auto"/>
        <w:jc w:val="both"/>
      </w:pPr>
      <w:r>
        <w:t xml:space="preserve">Un rapport </w:t>
      </w:r>
      <w:proofErr w:type="spellStart"/>
      <w:r>
        <w:t>d’analyse</w:t>
      </w:r>
      <w:proofErr w:type="spellEnd"/>
      <w:r>
        <w:t xml:space="preserve"> des données sources (</w:t>
      </w:r>
      <w:proofErr w:type="spellStart"/>
      <w:r>
        <w:t>qualité</w:t>
      </w:r>
      <w:proofErr w:type="spellEnd"/>
      <w:r>
        <w:t xml:space="preserve">, </w:t>
      </w:r>
      <w:proofErr w:type="spellStart"/>
      <w:r>
        <w:t>complétude</w:t>
      </w:r>
      <w:proofErr w:type="spellEnd"/>
      <w:r>
        <w:t>)</w:t>
      </w:r>
    </w:p>
    <w:p w14:paraId="419BAE1B" w14:textId="77777777" w:rsidR="003E0E26" w:rsidRDefault="003E0E26" w:rsidP="00B56D70">
      <w:pPr>
        <w:pStyle w:val="Paragraphedeliste"/>
        <w:numPr>
          <w:ilvl w:val="0"/>
          <w:numId w:val="21"/>
        </w:numPr>
        <w:spacing w:line="360" w:lineRule="auto"/>
        <w:jc w:val="both"/>
      </w:pPr>
      <w:r>
        <w:t xml:space="preserve">Un entrepôt de données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centralisé</w:t>
      </w:r>
      <w:proofErr w:type="spellEnd"/>
      <w:r>
        <w:t xml:space="preserve"> propre</w:t>
      </w:r>
    </w:p>
    <w:p w14:paraId="0C731369" w14:textId="77777777" w:rsidR="003E0E26" w:rsidRDefault="003E0E26" w:rsidP="00B56D70">
      <w:pPr>
        <w:pStyle w:val="Paragraphedeliste"/>
        <w:numPr>
          <w:ilvl w:val="0"/>
          <w:numId w:val="21"/>
        </w:numPr>
        <w:spacing w:line="360" w:lineRule="auto"/>
        <w:jc w:val="both"/>
      </w:pPr>
      <w:r>
        <w:t xml:space="preserve">Un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des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d’association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trouvées</w:t>
      </w:r>
      <w:proofErr w:type="spellEnd"/>
    </w:p>
    <w:p w14:paraId="35BC4F34" w14:textId="77777777" w:rsidR="003E0E26" w:rsidRDefault="003E0E26" w:rsidP="00B56D70">
      <w:pPr>
        <w:pStyle w:val="Paragraphedeliste"/>
        <w:numPr>
          <w:ilvl w:val="0"/>
          <w:numId w:val="21"/>
        </w:numPr>
        <w:spacing w:line="360" w:lineRule="auto"/>
        <w:jc w:val="both"/>
      </w:pPr>
      <w:r>
        <w:t xml:space="preserve">Un document de </w:t>
      </w:r>
      <w:proofErr w:type="spellStart"/>
      <w:r>
        <w:t>recommandations</w:t>
      </w:r>
      <w:proofErr w:type="spellEnd"/>
      <w:r>
        <w:t xml:space="preserve"> </w:t>
      </w:r>
    </w:p>
    <w:p w14:paraId="1437503D" w14:textId="77777777" w:rsidR="003E0E26" w:rsidRDefault="003E0E26" w:rsidP="00B56D70">
      <w:pPr>
        <w:pStyle w:val="Paragraphedeliste"/>
        <w:numPr>
          <w:ilvl w:val="0"/>
          <w:numId w:val="21"/>
        </w:numPr>
        <w:spacing w:line="360" w:lineRule="auto"/>
        <w:jc w:val="both"/>
      </w:pPr>
      <w:r>
        <w:t xml:space="preserve">Un rapport de bord </w:t>
      </w:r>
      <w:proofErr w:type="spellStart"/>
      <w:r>
        <w:t>interactif</w:t>
      </w:r>
      <w:proofErr w:type="spellEnd"/>
      <w:r>
        <w:t xml:space="preserve"> (Power BI/Tableau) avec:</w:t>
      </w:r>
    </w:p>
    <w:p w14:paraId="290DFF8A" w14:textId="77777777" w:rsidR="003E0E26" w:rsidRDefault="003E0E26" w:rsidP="00B56D70">
      <w:pPr>
        <w:pStyle w:val="Paragraphedeliste"/>
        <w:numPr>
          <w:ilvl w:val="1"/>
          <w:numId w:val="23"/>
        </w:numPr>
        <w:spacing w:line="360" w:lineRule="auto"/>
        <w:jc w:val="both"/>
      </w:pPr>
      <w:r>
        <w:t xml:space="preserve">Vue </w:t>
      </w:r>
      <w:proofErr w:type="spellStart"/>
      <w:r>
        <w:t>d’ensemble</w:t>
      </w:r>
      <w:proofErr w:type="spellEnd"/>
      <w:r>
        <w:t xml:space="preserve"> des performances de ventes</w:t>
      </w:r>
    </w:p>
    <w:p w14:paraId="191120A2" w14:textId="77777777" w:rsidR="003E0E26" w:rsidRDefault="003E0E26" w:rsidP="00B56D70">
      <w:pPr>
        <w:pStyle w:val="Paragraphedeliste"/>
        <w:numPr>
          <w:ilvl w:val="1"/>
          <w:numId w:val="23"/>
        </w:numPr>
        <w:spacing w:line="360" w:lineRule="auto"/>
        <w:jc w:val="both"/>
      </w:pPr>
      <w:proofErr w:type="spellStart"/>
      <w:r>
        <w:t>Analyse</w:t>
      </w:r>
      <w:proofErr w:type="spellEnd"/>
      <w:r>
        <w:t xml:space="preserve"> des ventes par rapport aux clients et zones </w:t>
      </w:r>
      <w:proofErr w:type="spellStart"/>
      <w:r>
        <w:t>d’habitation</w:t>
      </w:r>
      <w:proofErr w:type="spellEnd"/>
    </w:p>
    <w:p w14:paraId="411DB5FA" w14:textId="77777777" w:rsidR="003E0E26" w:rsidRDefault="003E0E26" w:rsidP="00B56D70">
      <w:pPr>
        <w:pStyle w:val="Paragraphedeliste"/>
        <w:numPr>
          <w:ilvl w:val="1"/>
          <w:numId w:val="23"/>
        </w:numPr>
        <w:spacing w:line="360" w:lineRule="auto"/>
        <w:jc w:val="both"/>
      </w:pPr>
      <w:proofErr w:type="spellStart"/>
      <w:r>
        <w:t>Analyse</w:t>
      </w:r>
      <w:proofErr w:type="spellEnd"/>
      <w:r>
        <w:t xml:space="preserve"> des ventes par </w:t>
      </w:r>
      <w:proofErr w:type="spellStart"/>
      <w:r>
        <w:t>produit</w:t>
      </w:r>
      <w:proofErr w:type="spellEnd"/>
    </w:p>
    <w:p w14:paraId="204319F5" w14:textId="2BDB0A78" w:rsidR="00EA10AE" w:rsidRPr="00EA10AE" w:rsidRDefault="003E0E26" w:rsidP="00B56D70">
      <w:pPr>
        <w:pStyle w:val="Paragraphedeliste"/>
        <w:numPr>
          <w:ilvl w:val="1"/>
          <w:numId w:val="23"/>
        </w:numPr>
        <w:spacing w:line="360" w:lineRule="auto"/>
        <w:jc w:val="both"/>
      </w:pPr>
      <w:proofErr w:type="spellStart"/>
      <w:r>
        <w:t>Analyse</w:t>
      </w:r>
      <w:proofErr w:type="spellEnd"/>
      <w:r>
        <w:t xml:space="preserve"> de la satisfaction client par rapport aux </w:t>
      </w:r>
      <w:proofErr w:type="spellStart"/>
      <w:r>
        <w:t>produits</w:t>
      </w:r>
      <w:proofErr w:type="spellEnd"/>
    </w:p>
    <w:p w14:paraId="424FB061" w14:textId="4AF3ECD9" w:rsidR="004B53D7" w:rsidRPr="00B56D70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  <w:rPr>
          <w:color w:val="1F497D" w:themeColor="text2"/>
        </w:rPr>
      </w:pPr>
      <w:proofErr w:type="spellStart"/>
      <w:r w:rsidRPr="00B56D70">
        <w:rPr>
          <w:color w:val="1F497D" w:themeColor="text2"/>
        </w:rPr>
        <w:t>Contraintes</w:t>
      </w:r>
      <w:proofErr w:type="spellEnd"/>
    </w:p>
    <w:p w14:paraId="1DD8D59B" w14:textId="77777777" w:rsidR="003E0E26" w:rsidRDefault="003E0E26" w:rsidP="00B56D70">
      <w:pPr>
        <w:spacing w:line="360" w:lineRule="auto"/>
        <w:jc w:val="both"/>
      </w:pPr>
    </w:p>
    <w:p w14:paraId="22874C50" w14:textId="77777777" w:rsidR="003E0E26" w:rsidRDefault="003E0E26" w:rsidP="00B56D70">
      <w:pPr>
        <w:pStyle w:val="Paragraphedeliste"/>
        <w:numPr>
          <w:ilvl w:val="0"/>
          <w:numId w:val="20"/>
        </w:numPr>
        <w:spacing w:line="360" w:lineRule="auto"/>
        <w:jc w:val="both"/>
      </w:pPr>
      <w:proofErr w:type="spellStart"/>
      <w:r>
        <w:t>Projet</w:t>
      </w:r>
      <w:proofErr w:type="spellEnd"/>
      <w:r>
        <w:t xml:space="preserve"> à </w:t>
      </w:r>
      <w:proofErr w:type="spellStart"/>
      <w:r>
        <w:t>livrer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8 </w:t>
      </w:r>
      <w:proofErr w:type="spellStart"/>
      <w:r>
        <w:t>semaines</w:t>
      </w:r>
      <w:proofErr w:type="spellEnd"/>
    </w:p>
    <w:p w14:paraId="3B876AF6" w14:textId="77777777" w:rsidR="003E0E26" w:rsidRDefault="003E0E26" w:rsidP="00B56D70">
      <w:pPr>
        <w:pStyle w:val="Paragraphedeliste"/>
        <w:numPr>
          <w:ilvl w:val="0"/>
          <w:numId w:val="20"/>
        </w:numPr>
        <w:spacing w:line="360" w:lineRule="auto"/>
        <w:jc w:val="both"/>
      </w:pPr>
      <w:r>
        <w:t xml:space="preserve">Données à </w:t>
      </w:r>
      <w:proofErr w:type="spellStart"/>
      <w:r>
        <w:t>récupérer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API </w:t>
      </w:r>
    </w:p>
    <w:p w14:paraId="17E518C5" w14:textId="551F274C" w:rsidR="003E0E26" w:rsidRDefault="003E0E26" w:rsidP="00B56D70">
      <w:pPr>
        <w:pStyle w:val="Paragraphedeliste"/>
        <w:numPr>
          <w:ilvl w:val="0"/>
          <w:numId w:val="20"/>
        </w:numPr>
        <w:spacing w:line="360" w:lineRule="auto"/>
        <w:jc w:val="both"/>
      </w:pPr>
      <w:proofErr w:type="spellStart"/>
      <w:r>
        <w:t>Nécessité</w:t>
      </w:r>
      <w:proofErr w:type="spellEnd"/>
      <w:r>
        <w:t xml:space="preserve"> de former un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clé</w:t>
      </w:r>
      <w:proofErr w:type="spellEnd"/>
      <w:r>
        <w:t xml:space="preserve"> à </w:t>
      </w:r>
      <w:proofErr w:type="spellStart"/>
      <w:r>
        <w:t>l’usage</w:t>
      </w:r>
      <w:proofErr w:type="spellEnd"/>
      <w:r>
        <w:t xml:space="preserve"> du rapport</w:t>
      </w:r>
    </w:p>
    <w:p w14:paraId="0ADB01F5" w14:textId="77777777" w:rsidR="00B56D70" w:rsidRPr="003E0E26" w:rsidRDefault="00B56D70" w:rsidP="00B56D70">
      <w:pPr>
        <w:pStyle w:val="Paragraphedeliste"/>
        <w:spacing w:line="360" w:lineRule="auto"/>
        <w:jc w:val="both"/>
      </w:pPr>
    </w:p>
    <w:p w14:paraId="3BEDC427" w14:textId="27DEBA5B" w:rsidR="004B53D7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  <w:rPr>
          <w:color w:val="1F497D" w:themeColor="text2"/>
        </w:rPr>
      </w:pPr>
      <w:r w:rsidRPr="00B56D70">
        <w:rPr>
          <w:color w:val="1F497D" w:themeColor="text2"/>
        </w:rPr>
        <w:t xml:space="preserve">Technologies et </w:t>
      </w:r>
      <w:proofErr w:type="spellStart"/>
      <w:r w:rsidRPr="00B56D70">
        <w:rPr>
          <w:color w:val="1F497D" w:themeColor="text2"/>
        </w:rPr>
        <w:t>outils</w:t>
      </w:r>
      <w:proofErr w:type="spellEnd"/>
      <w:r w:rsidRPr="00B56D70">
        <w:rPr>
          <w:color w:val="1F497D" w:themeColor="text2"/>
        </w:rPr>
        <w:t xml:space="preserve"> </w:t>
      </w:r>
      <w:proofErr w:type="spellStart"/>
      <w:r w:rsidRPr="00B56D70">
        <w:rPr>
          <w:color w:val="1F497D" w:themeColor="text2"/>
        </w:rPr>
        <w:t>préconisés</w:t>
      </w:r>
      <w:proofErr w:type="spellEnd"/>
    </w:p>
    <w:p w14:paraId="461FD4AE" w14:textId="77777777" w:rsidR="00B56D70" w:rsidRPr="00B56D70" w:rsidRDefault="00B56D70" w:rsidP="00B56D70">
      <w:pPr>
        <w:spacing w:line="360" w:lineRule="auto"/>
        <w:jc w:val="both"/>
      </w:pPr>
    </w:p>
    <w:p w14:paraId="5CD982B9" w14:textId="77777777" w:rsidR="00B56D70" w:rsidRDefault="00B56D70" w:rsidP="00B56D70">
      <w:pPr>
        <w:pStyle w:val="Paragraphedeliste"/>
        <w:numPr>
          <w:ilvl w:val="0"/>
          <w:numId w:val="25"/>
        </w:numPr>
        <w:spacing w:line="360" w:lineRule="auto"/>
        <w:jc w:val="both"/>
      </w:pPr>
      <w:proofErr w:type="spellStart"/>
      <w:proofErr w:type="gramStart"/>
      <w:r>
        <w:t>Langages</w:t>
      </w:r>
      <w:proofErr w:type="spellEnd"/>
      <w:r>
        <w:t xml:space="preserve"> :</w:t>
      </w:r>
      <w:proofErr w:type="gramEnd"/>
      <w:r>
        <w:t xml:space="preserve"> Python (Pandas, Scikit-learn), SQL</w:t>
      </w:r>
    </w:p>
    <w:p w14:paraId="1F78E746" w14:textId="77777777" w:rsidR="00B56D70" w:rsidRDefault="00B56D70" w:rsidP="00B56D70">
      <w:pPr>
        <w:pStyle w:val="Paragraphedeliste"/>
        <w:numPr>
          <w:ilvl w:val="0"/>
          <w:numId w:val="25"/>
        </w:numPr>
        <w:spacing w:line="360" w:lineRule="auto"/>
        <w:jc w:val="both"/>
      </w:pPr>
      <w:proofErr w:type="gramStart"/>
      <w:r>
        <w:t>BI :</w:t>
      </w:r>
      <w:proofErr w:type="gramEnd"/>
      <w:r>
        <w:t xml:space="preserve"> Power BI </w:t>
      </w:r>
      <w:proofErr w:type="spellStart"/>
      <w:r>
        <w:t>ou</w:t>
      </w:r>
      <w:proofErr w:type="spellEnd"/>
      <w:r>
        <w:t xml:space="preserve"> Tableau    </w:t>
      </w:r>
    </w:p>
    <w:p w14:paraId="7C4D29C4" w14:textId="43DCDC84" w:rsidR="00B56D70" w:rsidRDefault="00B56D70" w:rsidP="00B56D70">
      <w:pPr>
        <w:pStyle w:val="Paragraphedeliste"/>
        <w:numPr>
          <w:ilvl w:val="0"/>
          <w:numId w:val="25"/>
        </w:numPr>
        <w:spacing w:line="360" w:lineRule="auto"/>
        <w:jc w:val="both"/>
      </w:pPr>
      <w:proofErr w:type="gramStart"/>
      <w:r>
        <w:t>ETL :</w:t>
      </w:r>
      <w:proofErr w:type="gramEnd"/>
      <w:r>
        <w:t xml:space="preserve"> Alteryx                                                                                                                            </w:t>
      </w:r>
    </w:p>
    <w:p w14:paraId="37482D07" w14:textId="77777777" w:rsidR="00B56D70" w:rsidRDefault="00B56D70" w:rsidP="00B56D70">
      <w:pPr>
        <w:pStyle w:val="Paragraphedeliste"/>
        <w:numPr>
          <w:ilvl w:val="0"/>
          <w:numId w:val="25"/>
        </w:numPr>
        <w:spacing w:line="360" w:lineRule="auto"/>
        <w:jc w:val="both"/>
      </w:pPr>
      <w:r>
        <w:t xml:space="preserve">Stockage </w:t>
      </w:r>
      <w:proofErr w:type="spellStart"/>
      <w:r>
        <w:t>ou</w:t>
      </w:r>
      <w:proofErr w:type="spellEnd"/>
      <w:r>
        <w:t xml:space="preserve"> </w:t>
      </w:r>
      <w:proofErr w:type="gramStart"/>
      <w:r>
        <w:t>Datawarehouse :</w:t>
      </w:r>
      <w:proofErr w:type="gramEnd"/>
      <w:r>
        <w:t xml:space="preserve"> Google Sheets / SQL Server / PostgreSQL</w:t>
      </w:r>
    </w:p>
    <w:p w14:paraId="2326F055" w14:textId="66F443E0" w:rsidR="00B56D70" w:rsidRPr="00B56D70" w:rsidRDefault="00B56D70" w:rsidP="00B56D70">
      <w:pPr>
        <w:pStyle w:val="Paragraphedeliste"/>
        <w:numPr>
          <w:ilvl w:val="0"/>
          <w:numId w:val="25"/>
        </w:numPr>
        <w:spacing w:line="360" w:lineRule="auto"/>
        <w:jc w:val="both"/>
      </w:pPr>
      <w:proofErr w:type="spellStart"/>
      <w:r>
        <w:t>Outils</w:t>
      </w:r>
      <w:proofErr w:type="spellEnd"/>
      <w:r>
        <w:t xml:space="preserve"> </w:t>
      </w:r>
      <w:proofErr w:type="spellStart"/>
      <w:proofErr w:type="gramStart"/>
      <w:r>
        <w:t>complémentaires</w:t>
      </w:r>
      <w:proofErr w:type="spellEnd"/>
      <w:r>
        <w:t xml:space="preserve"> :</w:t>
      </w:r>
      <w:proofErr w:type="gramEnd"/>
      <w:r>
        <w:t xml:space="preserve"> Excel, </w:t>
      </w:r>
      <w:proofErr w:type="spellStart"/>
      <w:r>
        <w:t>Jupyter</w:t>
      </w:r>
      <w:proofErr w:type="spellEnd"/>
      <w:r>
        <w:t xml:space="preserve"> Notebook</w:t>
      </w:r>
    </w:p>
    <w:p w14:paraId="0782356F" w14:textId="77777777" w:rsidR="00B56D70" w:rsidRPr="00B56D70" w:rsidRDefault="00B56D70" w:rsidP="00B56D70">
      <w:pPr>
        <w:spacing w:line="360" w:lineRule="auto"/>
        <w:jc w:val="both"/>
      </w:pPr>
    </w:p>
    <w:p w14:paraId="12A43CD5" w14:textId="4343789A" w:rsidR="004B53D7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  <w:rPr>
          <w:color w:val="1F497D" w:themeColor="text2"/>
        </w:rPr>
      </w:pPr>
      <w:r w:rsidRPr="00B56D70">
        <w:rPr>
          <w:color w:val="1F497D" w:themeColor="text2"/>
        </w:rPr>
        <w:t xml:space="preserve">Planning </w:t>
      </w:r>
      <w:proofErr w:type="spellStart"/>
      <w:r w:rsidRPr="00B56D70">
        <w:rPr>
          <w:color w:val="1F497D" w:themeColor="text2"/>
        </w:rPr>
        <w:t>prévisionnel</w:t>
      </w:r>
      <w:proofErr w:type="spellEnd"/>
    </w:p>
    <w:p w14:paraId="3473384C" w14:textId="77777777" w:rsidR="00B56D70" w:rsidRPr="00B56D70" w:rsidRDefault="00B56D70" w:rsidP="00B56D70">
      <w:pPr>
        <w:pStyle w:val="Paragraphedeliste"/>
        <w:spacing w:line="360" w:lineRule="auto"/>
        <w:jc w:val="both"/>
      </w:pP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4320"/>
        <w:gridCol w:w="4860"/>
      </w:tblGrid>
      <w:tr w:rsidR="004B53D7" w14:paraId="53D6CDF6" w14:textId="77777777">
        <w:tc>
          <w:tcPr>
            <w:tcW w:w="4320" w:type="dxa"/>
          </w:tcPr>
          <w:p w14:paraId="41BE836E" w14:textId="77777777" w:rsidR="004B53D7" w:rsidRDefault="00000000" w:rsidP="00B56D70">
            <w:pPr>
              <w:spacing w:after="0" w:line="360" w:lineRule="auto"/>
              <w:jc w:val="both"/>
            </w:pPr>
            <w:proofErr w:type="spellStart"/>
            <w:r>
              <w:t>Semaine</w:t>
            </w:r>
            <w:proofErr w:type="spellEnd"/>
          </w:p>
        </w:tc>
        <w:tc>
          <w:tcPr>
            <w:tcW w:w="4860" w:type="dxa"/>
          </w:tcPr>
          <w:p w14:paraId="44C4FAD0" w14:textId="77777777" w:rsidR="004B53D7" w:rsidRDefault="00000000" w:rsidP="00B56D70">
            <w:pPr>
              <w:spacing w:after="0" w:line="360" w:lineRule="auto"/>
              <w:jc w:val="both"/>
            </w:pPr>
            <w:proofErr w:type="spellStart"/>
            <w:r>
              <w:t>Tâche</w:t>
            </w:r>
            <w:proofErr w:type="spellEnd"/>
            <w:r>
              <w:t xml:space="preserve"> </w:t>
            </w:r>
            <w:proofErr w:type="spellStart"/>
            <w:r>
              <w:t>principale</w:t>
            </w:r>
            <w:proofErr w:type="spellEnd"/>
          </w:p>
        </w:tc>
      </w:tr>
      <w:tr w:rsidR="004B53D7" w14:paraId="0FFD6F24" w14:textId="77777777">
        <w:tc>
          <w:tcPr>
            <w:tcW w:w="4320" w:type="dxa"/>
          </w:tcPr>
          <w:p w14:paraId="72A82C62" w14:textId="77777777" w:rsidR="004B53D7" w:rsidRDefault="00000000" w:rsidP="00B56D70">
            <w:pPr>
              <w:spacing w:after="0" w:line="360" w:lineRule="auto"/>
              <w:jc w:val="both"/>
            </w:pPr>
            <w:r>
              <w:t>S1</w:t>
            </w:r>
          </w:p>
        </w:tc>
        <w:tc>
          <w:tcPr>
            <w:tcW w:w="4860" w:type="dxa"/>
          </w:tcPr>
          <w:p w14:paraId="38BB9986" w14:textId="77777777" w:rsidR="004B53D7" w:rsidRDefault="00000000" w:rsidP="00B56D70">
            <w:pPr>
              <w:spacing w:after="0" w:line="360" w:lineRule="auto"/>
              <w:jc w:val="both"/>
            </w:pPr>
            <w:proofErr w:type="spellStart"/>
            <w:r>
              <w:t>Recueil</w:t>
            </w:r>
            <w:proofErr w:type="spellEnd"/>
            <w:r>
              <w:t xml:space="preserve"> des </w:t>
            </w:r>
            <w:proofErr w:type="spellStart"/>
            <w:r>
              <w:t>besoins</w:t>
            </w:r>
            <w:proofErr w:type="spellEnd"/>
            <w:r>
              <w:t>, audit des données</w:t>
            </w:r>
          </w:p>
        </w:tc>
      </w:tr>
      <w:tr w:rsidR="004B53D7" w14:paraId="566A7E0B" w14:textId="77777777">
        <w:tc>
          <w:tcPr>
            <w:tcW w:w="4320" w:type="dxa"/>
          </w:tcPr>
          <w:p w14:paraId="089D7A2B" w14:textId="77777777" w:rsidR="004B53D7" w:rsidRDefault="00000000" w:rsidP="00B56D70">
            <w:pPr>
              <w:spacing w:after="0" w:line="360" w:lineRule="auto"/>
              <w:jc w:val="both"/>
            </w:pPr>
            <w:r>
              <w:t>S2-S3</w:t>
            </w:r>
          </w:p>
        </w:tc>
        <w:tc>
          <w:tcPr>
            <w:tcW w:w="4860" w:type="dxa"/>
          </w:tcPr>
          <w:p w14:paraId="1C647F0B" w14:textId="77777777" w:rsidR="004B53D7" w:rsidRDefault="00000000" w:rsidP="00B56D70">
            <w:pPr>
              <w:spacing w:after="0" w:line="360" w:lineRule="auto"/>
              <w:jc w:val="both"/>
            </w:pPr>
            <w:proofErr w:type="spellStart"/>
            <w:r>
              <w:t>Nettoyage</w:t>
            </w:r>
            <w:proofErr w:type="spellEnd"/>
            <w:r>
              <w:t xml:space="preserve"> et </w:t>
            </w:r>
            <w:proofErr w:type="spellStart"/>
            <w:r>
              <w:t>préparation</w:t>
            </w:r>
            <w:proofErr w:type="spellEnd"/>
            <w:r>
              <w:t xml:space="preserve"> des données</w:t>
            </w:r>
          </w:p>
        </w:tc>
      </w:tr>
      <w:tr w:rsidR="004B53D7" w14:paraId="407DC639" w14:textId="77777777">
        <w:tc>
          <w:tcPr>
            <w:tcW w:w="4320" w:type="dxa"/>
          </w:tcPr>
          <w:p w14:paraId="4E725CEA" w14:textId="77777777" w:rsidR="004B53D7" w:rsidRDefault="00000000" w:rsidP="00B56D70">
            <w:pPr>
              <w:spacing w:after="0" w:line="360" w:lineRule="auto"/>
              <w:jc w:val="both"/>
            </w:pPr>
            <w:r>
              <w:t>S4</w:t>
            </w:r>
          </w:p>
        </w:tc>
        <w:tc>
          <w:tcPr>
            <w:tcW w:w="4860" w:type="dxa"/>
          </w:tcPr>
          <w:p w14:paraId="14634C96" w14:textId="77777777" w:rsidR="004B53D7" w:rsidRDefault="00000000" w:rsidP="00B56D70">
            <w:pPr>
              <w:spacing w:after="0" w:line="360" w:lineRule="auto"/>
              <w:jc w:val="both"/>
            </w:pPr>
            <w:r>
              <w:t xml:space="preserve">Développement des </w:t>
            </w:r>
            <w:proofErr w:type="spellStart"/>
            <w:r>
              <w:t>indicateurs</w:t>
            </w:r>
            <w:proofErr w:type="spellEnd"/>
            <w:r>
              <w:t xml:space="preserve"> et KPIs</w:t>
            </w:r>
          </w:p>
        </w:tc>
      </w:tr>
      <w:tr w:rsidR="004B53D7" w14:paraId="50EC434E" w14:textId="77777777">
        <w:tc>
          <w:tcPr>
            <w:tcW w:w="4320" w:type="dxa"/>
          </w:tcPr>
          <w:p w14:paraId="342A473C" w14:textId="77777777" w:rsidR="004B53D7" w:rsidRDefault="00000000" w:rsidP="00B56D70">
            <w:pPr>
              <w:spacing w:after="0" w:line="360" w:lineRule="auto"/>
              <w:jc w:val="both"/>
            </w:pPr>
            <w:r>
              <w:t>S5-S6</w:t>
            </w:r>
          </w:p>
        </w:tc>
        <w:tc>
          <w:tcPr>
            <w:tcW w:w="4860" w:type="dxa"/>
          </w:tcPr>
          <w:p w14:paraId="54FB8A0F" w14:textId="77777777" w:rsidR="004B53D7" w:rsidRDefault="00000000" w:rsidP="00B56D70">
            <w:pPr>
              <w:spacing w:after="0" w:line="360" w:lineRule="auto"/>
              <w:jc w:val="both"/>
            </w:pPr>
            <w:r>
              <w:t>Développement des tableaux de bord</w:t>
            </w:r>
          </w:p>
        </w:tc>
      </w:tr>
      <w:tr w:rsidR="004B53D7" w14:paraId="2FFFB9BE" w14:textId="77777777">
        <w:tc>
          <w:tcPr>
            <w:tcW w:w="4320" w:type="dxa"/>
          </w:tcPr>
          <w:p w14:paraId="12DEE9B8" w14:textId="77777777" w:rsidR="004B53D7" w:rsidRDefault="00000000" w:rsidP="00B56D70">
            <w:pPr>
              <w:spacing w:after="0" w:line="360" w:lineRule="auto"/>
              <w:jc w:val="both"/>
            </w:pPr>
            <w:r>
              <w:t>S7</w:t>
            </w:r>
          </w:p>
        </w:tc>
        <w:tc>
          <w:tcPr>
            <w:tcW w:w="4860" w:type="dxa"/>
          </w:tcPr>
          <w:p w14:paraId="0CB8FE48" w14:textId="77777777" w:rsidR="004B53D7" w:rsidRDefault="00000000" w:rsidP="00B56D70">
            <w:pPr>
              <w:spacing w:after="0" w:line="360" w:lineRule="auto"/>
              <w:jc w:val="both"/>
            </w:pPr>
            <w:r>
              <w:t xml:space="preserve">Développement du </w:t>
            </w:r>
            <w:proofErr w:type="spellStart"/>
            <w:r>
              <w:t>système</w:t>
            </w:r>
            <w:proofErr w:type="spellEnd"/>
            <w:r>
              <w:t xml:space="preserve"> de </w:t>
            </w:r>
            <w:proofErr w:type="spellStart"/>
            <w:r>
              <w:t>recommandation</w:t>
            </w:r>
            <w:proofErr w:type="spellEnd"/>
          </w:p>
        </w:tc>
      </w:tr>
      <w:tr w:rsidR="004B53D7" w14:paraId="3A2F4300" w14:textId="77777777">
        <w:tc>
          <w:tcPr>
            <w:tcW w:w="4320" w:type="dxa"/>
          </w:tcPr>
          <w:p w14:paraId="00858099" w14:textId="77777777" w:rsidR="004B53D7" w:rsidRDefault="00000000" w:rsidP="00B56D70">
            <w:pPr>
              <w:spacing w:after="0" w:line="360" w:lineRule="auto"/>
              <w:jc w:val="both"/>
            </w:pPr>
            <w:r>
              <w:t>S8</w:t>
            </w:r>
          </w:p>
        </w:tc>
        <w:tc>
          <w:tcPr>
            <w:tcW w:w="4860" w:type="dxa"/>
          </w:tcPr>
          <w:p w14:paraId="1CA32781" w14:textId="77777777" w:rsidR="004B53D7" w:rsidRDefault="00000000" w:rsidP="00B56D70">
            <w:pPr>
              <w:spacing w:after="0" w:line="360" w:lineRule="auto"/>
              <w:jc w:val="both"/>
            </w:pPr>
            <w:r>
              <w:t>Tests, validation, formation et livraison finale</w:t>
            </w:r>
          </w:p>
        </w:tc>
      </w:tr>
    </w:tbl>
    <w:p w14:paraId="422A32C0" w14:textId="77777777" w:rsidR="004B53D7" w:rsidRDefault="004B53D7" w:rsidP="00B56D70">
      <w:pPr>
        <w:pStyle w:val="Titre1"/>
        <w:spacing w:line="360" w:lineRule="auto"/>
        <w:jc w:val="both"/>
      </w:pPr>
    </w:p>
    <w:p w14:paraId="67E9C684" w14:textId="16CFB3B7" w:rsidR="004B53D7" w:rsidRDefault="00000000" w:rsidP="00B56D70">
      <w:pPr>
        <w:pStyle w:val="Titre1"/>
        <w:numPr>
          <w:ilvl w:val="0"/>
          <w:numId w:val="9"/>
        </w:numPr>
        <w:spacing w:line="360" w:lineRule="auto"/>
        <w:jc w:val="both"/>
      </w:pPr>
      <w:r>
        <w:t xml:space="preserve">Équipe </w:t>
      </w:r>
      <w:proofErr w:type="spellStart"/>
      <w:r>
        <w:t>projet</w:t>
      </w:r>
      <w:proofErr w:type="spellEnd"/>
    </w:p>
    <w:p w14:paraId="3E928A48" w14:textId="77777777" w:rsidR="00B56D70" w:rsidRPr="00B56D70" w:rsidRDefault="00B56D70" w:rsidP="00B56D70">
      <w:pPr>
        <w:pStyle w:val="Paragraphedeliste"/>
        <w:spacing w:line="360" w:lineRule="auto"/>
      </w:pPr>
    </w:p>
    <w:p w14:paraId="3E5B98AB" w14:textId="77777777" w:rsidR="00B56D70" w:rsidRDefault="00B56D70" w:rsidP="00B56D70">
      <w:pPr>
        <w:pStyle w:val="Paragraphedeliste"/>
        <w:numPr>
          <w:ilvl w:val="0"/>
          <w:numId w:val="26"/>
        </w:numPr>
        <w:spacing w:line="360" w:lineRule="auto"/>
        <w:jc w:val="both"/>
      </w:pPr>
      <w:r>
        <w:t xml:space="preserve">Chef de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Responsable</w:t>
      </w:r>
      <w:proofErr w:type="spellEnd"/>
      <w:r>
        <w:t xml:space="preserve"> IT</w:t>
      </w:r>
    </w:p>
    <w:p w14:paraId="5AFCA30C" w14:textId="77777777" w:rsidR="00B56D70" w:rsidRDefault="00B56D70" w:rsidP="00B56D70">
      <w:pPr>
        <w:pStyle w:val="Paragraphedeliste"/>
        <w:numPr>
          <w:ilvl w:val="0"/>
          <w:numId w:val="26"/>
        </w:numPr>
        <w:spacing w:line="360" w:lineRule="auto"/>
        <w:jc w:val="both"/>
      </w:pPr>
      <w:r>
        <w:t xml:space="preserve">Data </w:t>
      </w:r>
      <w:proofErr w:type="gramStart"/>
      <w:r>
        <w:t>Engineer :</w:t>
      </w:r>
      <w:proofErr w:type="gramEnd"/>
      <w:r>
        <w:t xml:space="preserve"> Grace TSOUALLA</w:t>
      </w:r>
    </w:p>
    <w:p w14:paraId="2907F5C7" w14:textId="77777777" w:rsidR="00B56D70" w:rsidRDefault="00B56D70" w:rsidP="00B56D70">
      <w:pPr>
        <w:pStyle w:val="Paragraphedeliste"/>
        <w:numPr>
          <w:ilvl w:val="0"/>
          <w:numId w:val="26"/>
        </w:numPr>
        <w:spacing w:line="360" w:lineRule="auto"/>
        <w:jc w:val="both"/>
      </w:pPr>
      <w:proofErr w:type="spellStart"/>
      <w:r>
        <w:t>Utilisateur</w:t>
      </w:r>
      <w:proofErr w:type="spellEnd"/>
      <w:r>
        <w:t xml:space="preserve"> </w:t>
      </w:r>
      <w:proofErr w:type="gramStart"/>
      <w:r>
        <w:t>métier :</w:t>
      </w:r>
      <w:proofErr w:type="gramEnd"/>
      <w:r>
        <w:t xml:space="preserve"> </w:t>
      </w:r>
      <w:proofErr w:type="spellStart"/>
      <w:r>
        <w:t>Responsable</w:t>
      </w:r>
      <w:proofErr w:type="spellEnd"/>
      <w:r>
        <w:t xml:space="preserve"> Commercial  </w:t>
      </w:r>
    </w:p>
    <w:p w14:paraId="316C94C8" w14:textId="77777777" w:rsidR="00B56D70" w:rsidRDefault="00B56D70" w:rsidP="00B56D70">
      <w:pPr>
        <w:pStyle w:val="Paragraphedeliste"/>
        <w:numPr>
          <w:ilvl w:val="0"/>
          <w:numId w:val="26"/>
        </w:numPr>
        <w:spacing w:line="360" w:lineRule="auto"/>
        <w:jc w:val="both"/>
      </w:pPr>
      <w:r>
        <w:t xml:space="preserve">Data </w:t>
      </w:r>
      <w:proofErr w:type="gramStart"/>
      <w:r>
        <w:t>Analyst :</w:t>
      </w:r>
      <w:proofErr w:type="gramEnd"/>
      <w:r>
        <w:t xml:space="preserve"> Grace TSOUALLA       </w:t>
      </w:r>
    </w:p>
    <w:p w14:paraId="0E719CD5" w14:textId="2D948D0E" w:rsidR="004B53D7" w:rsidRDefault="00B56D70" w:rsidP="00B56D70">
      <w:pPr>
        <w:pStyle w:val="Paragraphedeliste"/>
        <w:numPr>
          <w:ilvl w:val="0"/>
          <w:numId w:val="26"/>
        </w:numPr>
        <w:spacing w:line="360" w:lineRule="auto"/>
        <w:jc w:val="both"/>
      </w:pPr>
      <w:r>
        <w:t xml:space="preserve">Support </w:t>
      </w:r>
      <w:proofErr w:type="gramStart"/>
      <w:r>
        <w:t>technique :</w:t>
      </w:r>
      <w:proofErr w:type="gramEnd"/>
      <w:r>
        <w:t xml:space="preserve"> </w:t>
      </w:r>
      <w:proofErr w:type="spellStart"/>
      <w:r>
        <w:t>Développeur</w:t>
      </w:r>
      <w:proofErr w:type="spellEnd"/>
      <w:r>
        <w:t xml:space="preserve"> SQL (</w:t>
      </w:r>
      <w:proofErr w:type="spellStart"/>
      <w:r>
        <w:t>si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>)</w:t>
      </w:r>
    </w:p>
    <w:sectPr w:rsidR="004B53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51A2" w14:textId="77777777" w:rsidR="006F657E" w:rsidRDefault="006F657E">
      <w:pPr>
        <w:spacing w:line="240" w:lineRule="auto"/>
      </w:pPr>
      <w:r>
        <w:separator/>
      </w:r>
    </w:p>
  </w:endnote>
  <w:endnote w:type="continuationSeparator" w:id="0">
    <w:p w14:paraId="6B00DDB3" w14:textId="77777777" w:rsidR="006F657E" w:rsidRDefault="006F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58B6" w14:textId="77777777" w:rsidR="006F657E" w:rsidRDefault="006F657E">
      <w:pPr>
        <w:spacing w:after="0"/>
      </w:pPr>
      <w:r>
        <w:separator/>
      </w:r>
    </w:p>
  </w:footnote>
  <w:footnote w:type="continuationSeparator" w:id="0">
    <w:p w14:paraId="2AA2D41A" w14:textId="77777777" w:rsidR="006F657E" w:rsidRDefault="006F65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78DAB8"/>
    <w:multiLevelType w:val="singleLevel"/>
    <w:tmpl w:val="9778DAB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B32A02"/>
    <w:multiLevelType w:val="singleLevel"/>
    <w:tmpl w:val="ABB32A0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1AE4E1C"/>
    <w:multiLevelType w:val="singleLevel"/>
    <w:tmpl w:val="E1AE4E1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4F82BB0"/>
    <w:multiLevelType w:val="singleLevel"/>
    <w:tmpl w:val="E4F82BB0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D3A4B"/>
    <w:multiLevelType w:val="hybridMultilevel"/>
    <w:tmpl w:val="FE583C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CB2824"/>
    <w:multiLevelType w:val="hybridMultilevel"/>
    <w:tmpl w:val="30F82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60D81"/>
    <w:multiLevelType w:val="hybridMultilevel"/>
    <w:tmpl w:val="6D305C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C47EF"/>
    <w:multiLevelType w:val="hybridMultilevel"/>
    <w:tmpl w:val="CE60B4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55780"/>
    <w:multiLevelType w:val="hybridMultilevel"/>
    <w:tmpl w:val="8A28B6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90692"/>
    <w:multiLevelType w:val="hybridMultilevel"/>
    <w:tmpl w:val="706C5C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00FF7"/>
    <w:multiLevelType w:val="hybridMultilevel"/>
    <w:tmpl w:val="72BC1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97620"/>
    <w:multiLevelType w:val="hybridMultilevel"/>
    <w:tmpl w:val="E87A52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46F50"/>
    <w:multiLevelType w:val="hybridMultilevel"/>
    <w:tmpl w:val="21D66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51C68"/>
    <w:multiLevelType w:val="hybridMultilevel"/>
    <w:tmpl w:val="FE8CC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EEE01"/>
    <w:multiLevelType w:val="singleLevel"/>
    <w:tmpl w:val="628EEE0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688C0106"/>
    <w:multiLevelType w:val="hybridMultilevel"/>
    <w:tmpl w:val="CA1C1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BCE44A"/>
    <w:multiLevelType w:val="singleLevel"/>
    <w:tmpl w:val="70BCE44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724E7380"/>
    <w:multiLevelType w:val="hybridMultilevel"/>
    <w:tmpl w:val="8692F5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476DCE"/>
    <w:multiLevelType w:val="hybridMultilevel"/>
    <w:tmpl w:val="A8AEC2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527D53"/>
    <w:multiLevelType w:val="hybridMultilevel"/>
    <w:tmpl w:val="6C9402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500941">
    <w:abstractNumId w:val="7"/>
  </w:num>
  <w:num w:numId="2" w16cid:durableId="2024740293">
    <w:abstractNumId w:val="4"/>
  </w:num>
  <w:num w:numId="3" w16cid:durableId="781612508">
    <w:abstractNumId w:val="8"/>
  </w:num>
  <w:num w:numId="4" w16cid:durableId="95946499">
    <w:abstractNumId w:val="5"/>
  </w:num>
  <w:num w:numId="5" w16cid:durableId="2070688904">
    <w:abstractNumId w:val="6"/>
  </w:num>
  <w:num w:numId="6" w16cid:durableId="555622797">
    <w:abstractNumId w:val="9"/>
  </w:num>
  <w:num w:numId="7" w16cid:durableId="423501366">
    <w:abstractNumId w:val="1"/>
  </w:num>
  <w:num w:numId="8" w16cid:durableId="934440162">
    <w:abstractNumId w:val="0"/>
  </w:num>
  <w:num w:numId="9" w16cid:durableId="1490975251">
    <w:abstractNumId w:val="3"/>
  </w:num>
  <w:num w:numId="10" w16cid:durableId="1173297538">
    <w:abstractNumId w:val="20"/>
  </w:num>
  <w:num w:numId="11" w16cid:durableId="439641798">
    <w:abstractNumId w:val="22"/>
  </w:num>
  <w:num w:numId="12" w16cid:durableId="1899127928">
    <w:abstractNumId w:val="2"/>
  </w:num>
  <w:num w:numId="13" w16cid:durableId="1952275573">
    <w:abstractNumId w:val="19"/>
  </w:num>
  <w:num w:numId="14" w16cid:durableId="1746878836">
    <w:abstractNumId w:val="18"/>
  </w:num>
  <w:num w:numId="15" w16cid:durableId="1598371072">
    <w:abstractNumId w:val="10"/>
  </w:num>
  <w:num w:numId="16" w16cid:durableId="1387950070">
    <w:abstractNumId w:val="11"/>
  </w:num>
  <w:num w:numId="17" w16cid:durableId="1813592308">
    <w:abstractNumId w:val="16"/>
  </w:num>
  <w:num w:numId="18" w16cid:durableId="1131172287">
    <w:abstractNumId w:val="17"/>
  </w:num>
  <w:num w:numId="19" w16cid:durableId="598373450">
    <w:abstractNumId w:val="12"/>
  </w:num>
  <w:num w:numId="20" w16cid:durableId="804813811">
    <w:abstractNumId w:val="21"/>
  </w:num>
  <w:num w:numId="21" w16cid:durableId="1324430168">
    <w:abstractNumId w:val="25"/>
  </w:num>
  <w:num w:numId="22" w16cid:durableId="873931956">
    <w:abstractNumId w:val="23"/>
  </w:num>
  <w:num w:numId="23" w16cid:durableId="1516729210">
    <w:abstractNumId w:val="13"/>
  </w:num>
  <w:num w:numId="24" w16cid:durableId="1082991717">
    <w:abstractNumId w:val="24"/>
  </w:num>
  <w:num w:numId="25" w16cid:durableId="93213753">
    <w:abstractNumId w:val="14"/>
  </w:num>
  <w:num w:numId="26" w16cid:durableId="15611648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A7"/>
    <w:rsid w:val="00034616"/>
    <w:rsid w:val="0006063C"/>
    <w:rsid w:val="000B01F4"/>
    <w:rsid w:val="000C74DF"/>
    <w:rsid w:val="000E2CF4"/>
    <w:rsid w:val="0012078D"/>
    <w:rsid w:val="00134AA4"/>
    <w:rsid w:val="0015074B"/>
    <w:rsid w:val="00163B9E"/>
    <w:rsid w:val="001C039B"/>
    <w:rsid w:val="001C6FE5"/>
    <w:rsid w:val="00245E0F"/>
    <w:rsid w:val="0025482A"/>
    <w:rsid w:val="0028580A"/>
    <w:rsid w:val="00287785"/>
    <w:rsid w:val="0029639D"/>
    <w:rsid w:val="002A3A0F"/>
    <w:rsid w:val="002B2407"/>
    <w:rsid w:val="002B54E8"/>
    <w:rsid w:val="002D0224"/>
    <w:rsid w:val="0031185D"/>
    <w:rsid w:val="00326F90"/>
    <w:rsid w:val="0039369D"/>
    <w:rsid w:val="003B5372"/>
    <w:rsid w:val="003E0E26"/>
    <w:rsid w:val="003F09C6"/>
    <w:rsid w:val="00420064"/>
    <w:rsid w:val="004233F3"/>
    <w:rsid w:val="00445AE2"/>
    <w:rsid w:val="004830B4"/>
    <w:rsid w:val="004B53D7"/>
    <w:rsid w:val="00561ED6"/>
    <w:rsid w:val="005624CC"/>
    <w:rsid w:val="00641C1E"/>
    <w:rsid w:val="006B0C65"/>
    <w:rsid w:val="006B670C"/>
    <w:rsid w:val="006F657E"/>
    <w:rsid w:val="007A3EE2"/>
    <w:rsid w:val="007D711E"/>
    <w:rsid w:val="0084296C"/>
    <w:rsid w:val="00844532"/>
    <w:rsid w:val="0084779C"/>
    <w:rsid w:val="008573D2"/>
    <w:rsid w:val="00884D80"/>
    <w:rsid w:val="00985179"/>
    <w:rsid w:val="009B3463"/>
    <w:rsid w:val="00A359C7"/>
    <w:rsid w:val="00A44F0E"/>
    <w:rsid w:val="00A77EA1"/>
    <w:rsid w:val="00AA1D8D"/>
    <w:rsid w:val="00AC2B38"/>
    <w:rsid w:val="00B17054"/>
    <w:rsid w:val="00B23E66"/>
    <w:rsid w:val="00B47730"/>
    <w:rsid w:val="00B518A8"/>
    <w:rsid w:val="00B56D70"/>
    <w:rsid w:val="00B86CC7"/>
    <w:rsid w:val="00C65366"/>
    <w:rsid w:val="00C70B92"/>
    <w:rsid w:val="00C80CFF"/>
    <w:rsid w:val="00CA4E92"/>
    <w:rsid w:val="00CB0664"/>
    <w:rsid w:val="00CF19C2"/>
    <w:rsid w:val="00D376D4"/>
    <w:rsid w:val="00D65181"/>
    <w:rsid w:val="00DD7846"/>
    <w:rsid w:val="00E1333C"/>
    <w:rsid w:val="00E670F4"/>
    <w:rsid w:val="00EA10AE"/>
    <w:rsid w:val="00ED5603"/>
    <w:rsid w:val="00ED7F34"/>
    <w:rsid w:val="00F63477"/>
    <w:rsid w:val="00F73736"/>
    <w:rsid w:val="00F76A92"/>
    <w:rsid w:val="00FC693F"/>
    <w:rsid w:val="09A3517D"/>
    <w:rsid w:val="11262EBA"/>
    <w:rsid w:val="120B7C04"/>
    <w:rsid w:val="128F1B00"/>
    <w:rsid w:val="13F0766E"/>
    <w:rsid w:val="14191607"/>
    <w:rsid w:val="165503B3"/>
    <w:rsid w:val="2AE44E96"/>
    <w:rsid w:val="332E7B8B"/>
    <w:rsid w:val="3C5A4444"/>
    <w:rsid w:val="3EE16005"/>
    <w:rsid w:val="3F3D2266"/>
    <w:rsid w:val="4C683867"/>
    <w:rsid w:val="4CB614C5"/>
    <w:rsid w:val="4EEF75F4"/>
    <w:rsid w:val="57E21F33"/>
    <w:rsid w:val="633A30DC"/>
    <w:rsid w:val="6E0F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E63D6"/>
  <w14:defaultImageDpi w14:val="300"/>
  <w15:docId w15:val="{D8481612-5882-467F-92FB-FEF8DFDC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uces2">
    <w:name w:val="List Bullet 2"/>
    <w:basedOn w:val="Normal"/>
    <w:uiPriority w:val="99"/>
    <w:unhideWhenUsed/>
    <w:pPr>
      <w:numPr>
        <w:numId w:val="1"/>
      </w:numPr>
      <w:contextualSpacing/>
    </w:pPr>
  </w:style>
  <w:style w:type="paragraph" w:styleId="Liste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num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Corpsdetexte3">
    <w:name w:val="Body Text 3"/>
    <w:basedOn w:val="Normal"/>
    <w:link w:val="Corpsdetexte3Car"/>
    <w:uiPriority w:val="99"/>
    <w:unhideWhenUsed/>
    <w:pPr>
      <w:spacing w:after="120"/>
    </w:pPr>
    <w:rPr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enum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Corpsdetexte">
    <w:name w:val="Body Text"/>
    <w:basedOn w:val="Normal"/>
    <w:link w:val="CorpsdetexteCar"/>
    <w:uiPriority w:val="99"/>
    <w:unhideWhenUsed/>
    <w:pPr>
      <w:spacing w:after="120"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pPr>
      <w:spacing w:after="120" w:line="480" w:lineRule="auto"/>
    </w:p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edemacro">
    <w:name w:val="macro"/>
    <w:link w:val="Textede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e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ros2">
    <w:name w:val="List Number 2"/>
    <w:basedOn w:val="Normal"/>
    <w:uiPriority w:val="99"/>
    <w:unhideWhenUsed/>
    <w:pPr>
      <w:numPr>
        <w:numId w:val="4"/>
      </w:numPr>
      <w:contextualSpacing/>
    </w:pPr>
  </w:style>
  <w:style w:type="paragraph" w:styleId="Listepuces3">
    <w:name w:val="List Bullet 3"/>
    <w:basedOn w:val="Normal"/>
    <w:uiPriority w:val="99"/>
    <w:unhideWhenUsed/>
    <w:pPr>
      <w:numPr>
        <w:numId w:val="5"/>
      </w:numPr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puces">
    <w:name w:val="List Bullet"/>
    <w:basedOn w:val="Normal"/>
    <w:uiPriority w:val="99"/>
    <w:unhideWhenUsed/>
    <w:pPr>
      <w:numPr>
        <w:numId w:val="6"/>
      </w:numPr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styleId="Sansinterlign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CorpsdetexteCar">
    <w:name w:val="Corps de texte Car"/>
    <w:basedOn w:val="Policepardfaut"/>
    <w:link w:val="Corpsdetexte"/>
    <w:uiPriority w:val="99"/>
  </w:style>
  <w:style w:type="character" w:customStyle="1" w:styleId="Corpsdetexte2Car">
    <w:name w:val="Corps de texte 2 Car"/>
    <w:basedOn w:val="Policepardfaut"/>
    <w:link w:val="Corpsdetexte2"/>
    <w:uiPriority w:val="99"/>
  </w:style>
  <w:style w:type="character" w:customStyle="1" w:styleId="Corpsdetexte3Car">
    <w:name w:val="Corps de texte 3 Car"/>
    <w:basedOn w:val="Policepardfaut"/>
    <w:link w:val="Corpsdetexte3"/>
    <w:uiPriority w:val="99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customStyle="1" w:styleId="Accentuationlgre1">
    <w:name w:val="Accentuation légère1"/>
    <w:basedOn w:val="Policepardfaut"/>
    <w:uiPriority w:val="19"/>
    <w:qFormat/>
    <w:rPr>
      <w:i/>
      <w:iCs/>
      <w:color w:val="7F7F7F" w:themeColor="text1" w:themeTint="80"/>
    </w:rPr>
  </w:style>
  <w:style w:type="character" w:customStyle="1" w:styleId="Accentuationintense1">
    <w:name w:val="Accentuation intense1"/>
    <w:basedOn w:val="Policepardfaut"/>
    <w:uiPriority w:val="21"/>
    <w:qFormat/>
    <w:rPr>
      <w:b/>
      <w:bCs/>
      <w:i/>
      <w:iCs/>
      <w:color w:val="4F81BD" w:themeColor="accent1"/>
    </w:rPr>
  </w:style>
  <w:style w:type="character" w:customStyle="1" w:styleId="Rfrencelgre1">
    <w:name w:val="Référence légère1"/>
    <w:basedOn w:val="Policepardfau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Policepardfau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illeclaire-Accent1">
    <w:name w:val="Light Grid Accent 1"/>
    <w:basedOn w:val="Tableau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illeclaire-Accent2">
    <w:name w:val="Light Grid Accent 2"/>
    <w:basedOn w:val="Tableau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illeclaire-Accent3">
    <w:name w:val="Light Grid Accent 3"/>
    <w:basedOn w:val="Tableau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illeclaire-Accent4">
    <w:name w:val="Light Grid Accent 4"/>
    <w:basedOn w:val="Tableau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illeclaire-Accent5">
    <w:name w:val="Light Grid Accent 5"/>
    <w:basedOn w:val="Tableau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illeclaire-Accent6">
    <w:name w:val="Light Grid Accent 6"/>
    <w:basedOn w:val="Tableau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Tramemoyenne1">
    <w:name w:val="Medium Shading 1"/>
    <w:basedOn w:val="Tableau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1837</TotalTime>
  <Pages>4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Grace Tsoualla Tatidoung</cp:lastModifiedBy>
  <cp:revision>46</cp:revision>
  <dcterms:created xsi:type="dcterms:W3CDTF">2013-12-23T23:15:00Z</dcterms:created>
  <dcterms:modified xsi:type="dcterms:W3CDTF">2025-11-04T17:09:00Z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23EB2E8E92AD43D4B783E5DC698E833D_12</vt:lpwstr>
  </property>
</Properties>
</file>